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360"/>
      </w:tblGrid>
      <w:tr w:rsidR="007D4C66" w14:paraId="07161F43" w14:textId="77777777" w:rsidTr="008214C2">
        <w:trPr>
          <w:trHeight w:val="77"/>
        </w:trPr>
        <w:tc>
          <w:tcPr>
            <w:tcW w:w="9576" w:type="dxa"/>
          </w:tcPr>
          <w:p w14:paraId="6F5ABD1E" w14:textId="77777777" w:rsidR="007D4C66" w:rsidRDefault="007D4C66" w:rsidP="006F7CC0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A98979607BA24CA7AB637532241DF0DD"/>
        </w:placeholder>
        <w:docPartList>
          <w:docPartGallery w:val="Quick Parts"/>
          <w:docPartCategory w:val=" Resume Name"/>
        </w:docPartList>
      </w:sdtPr>
      <w:sdtContent>
        <w:tbl>
          <w:tblPr>
            <w:tblW w:w="5193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7"/>
            <w:gridCol w:w="9358"/>
          </w:tblGrid>
          <w:tr w:rsidR="007D4C66" w14:paraId="00AE8DAF" w14:textId="77777777" w:rsidTr="008214C2">
            <w:trPr>
              <w:trHeight w:val="2099"/>
              <w:jc w:val="center"/>
            </w:trPr>
            <w:tc>
              <w:tcPr>
                <w:tcW w:w="347" w:type="dxa"/>
                <w:shd w:val="clear" w:color="auto" w:fill="9FB8CD" w:themeFill="accent2"/>
              </w:tcPr>
              <w:p w14:paraId="5AC94C0F" w14:textId="582BC812" w:rsidR="007D4C66" w:rsidRDefault="007D4C66" w:rsidP="006F7CC0">
                <w:pPr>
                  <w:spacing w:after="0" w:line="240" w:lineRule="auto"/>
                </w:pPr>
              </w:p>
            </w:tc>
            <w:tc>
              <w:tcPr>
                <w:tcW w:w="9358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14:paraId="7777C612" w14:textId="57105787" w:rsidR="007D4C66" w:rsidRPr="00A92D60" w:rsidRDefault="008214C2" w:rsidP="006F7CC0">
                <w:pPr>
                  <w:pStyle w:val="PersonalName"/>
                  <w:rPr>
                    <w:b/>
                    <w:bCs/>
                    <w:u w:val="single"/>
                  </w:rPr>
                </w:pPr>
                <w:r>
                  <w:rPr>
                    <w:b/>
                    <w:bCs/>
                    <w:color w:val="628BAD" w:themeColor="accent2" w:themeShade="BF"/>
                    <w:spacing w:val="10"/>
                    <w:u w:val="single"/>
                  </w:rPr>
                  <w:drawing>
                    <wp:anchor distT="0" distB="0" distL="114300" distR="114300" simplePos="0" relativeHeight="251659264" behindDoc="0" locked="0" layoutInCell="1" allowOverlap="1" wp14:anchorId="4A4EB850" wp14:editId="1C92CBEE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24603</wp:posOffset>
                      </wp:positionV>
                      <wp:extent cx="857250" cy="1143000"/>
                      <wp:effectExtent l="0" t="0" r="0" b="0"/>
                      <wp:wrapNone/>
                      <wp:docPr id="193495376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4953763" name="Picture 1934953763"/>
                              <pic:cNvPicPr/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0" cy="114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  <w:color w:val="628BAD" w:themeColor="accent2" w:themeShade="BF"/>
                    <w:spacing w:val="10"/>
                    <w:u w:val="single"/>
                  </w:rPr>
                  <mc:AlternateContent>
                    <mc:Choice Requires="wps">
                      <w:drawing>
                        <wp:anchor distT="0" distB="0" distL="114300" distR="114300" simplePos="0" relativeHeight="251658239" behindDoc="0" locked="0" layoutInCell="1" allowOverlap="1" wp14:anchorId="5C5CE432" wp14:editId="575E0D9D">
                          <wp:simplePos x="0" y="0"/>
                          <wp:positionH relativeFrom="column">
                            <wp:posOffset>106207</wp:posOffset>
                          </wp:positionH>
                          <wp:positionV relativeFrom="paragraph">
                            <wp:posOffset>33507</wp:posOffset>
                          </wp:positionV>
                          <wp:extent cx="893135" cy="1148317"/>
                          <wp:effectExtent l="0" t="0" r="21590" b="13970"/>
                          <wp:wrapNone/>
                          <wp:docPr id="1411076750" name="Rectangle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893135" cy="1148317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rect w14:anchorId="3641763A" id="Rectangle 3" o:spid="_x0000_s1026" style="position:absolute;margin-left:8.35pt;margin-top:2.65pt;width:70.35pt;height:90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" fillcolor="black [3200]" strokecolor="black [1600]" strokeweight="1.5pt"/>
                      </w:pict>
                    </mc:Fallback>
                  </mc:AlternateContent>
                </w:r>
                <w:r w:rsidR="007D4C66" w:rsidRPr="00A92D60">
                  <w:rPr>
                    <w:b/>
                    <w:bCs/>
                    <w:color w:val="628BAD" w:themeColor="accent2" w:themeShade="BF"/>
                    <w:spacing w:val="10"/>
                    <w:u w:val="single"/>
                  </w:rPr>
                  <w:sym w:font="Wingdings 3" w:char="F07D"/>
                </w:r>
                <w:sdt>
                  <w:sdtPr>
                    <w:rPr>
                      <w:b/>
                      <w:bCs/>
                      <w:u w:val="single"/>
                    </w:rPr>
                    <w:id w:val="10979384"/>
                    <w:placeholder>
                      <w:docPart w:val="E58A6981F7B3429A8177602DBF4D166C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7D4C66" w:rsidRPr="00A92D60">
                      <w:rPr>
                        <w:b/>
                        <w:bCs/>
                        <w:u w:val="single"/>
                      </w:rPr>
                      <w:t>S.QaimRaza</w:t>
                    </w:r>
                  </w:sdtContent>
                </w:sdt>
              </w:p>
              <w:p w14:paraId="48F68C96" w14:textId="231E28CF" w:rsidR="007D4C66" w:rsidRPr="00224D07" w:rsidRDefault="007D4C66" w:rsidP="006F7CC0">
                <w:pPr>
                  <w:pStyle w:val="AddressText"/>
                  <w:spacing w:line="240" w:lineRule="auto"/>
                  <w:rPr>
                    <w:rFonts w:asciiTheme="minorHAnsi" w:hAnsiTheme="minorHAnsi"/>
                    <w:color w:val="000000" w:themeColor="text1"/>
                    <w:sz w:val="20"/>
                  </w:rPr>
                </w:pPr>
                <w:r>
                  <w:rPr>
                    <w:rFonts w:asciiTheme="minorHAnsi" w:hAnsiTheme="minorHAnsi"/>
                    <w:color w:val="000000" w:themeColor="text1"/>
                    <w:sz w:val="20"/>
                  </w:rPr>
                  <w:t xml:space="preserve"> F</w:t>
                </w:r>
                <w:proofErr w:type="gramStart"/>
                <w:r>
                  <w:rPr>
                    <w:rFonts w:asciiTheme="minorHAnsi" w:hAnsiTheme="minorHAnsi"/>
                    <w:color w:val="000000" w:themeColor="text1"/>
                    <w:sz w:val="20"/>
                  </w:rPr>
                  <w:t>1024 ,</w:t>
                </w: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>Martin</w:t>
                </w:r>
                <w:proofErr w:type="gramEnd"/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 xml:space="preserve"> Road</w:t>
                </w:r>
                <w:r>
                  <w:rPr>
                    <w:rFonts w:asciiTheme="minorHAnsi" w:hAnsiTheme="minorHAnsi"/>
                    <w:color w:val="000000" w:themeColor="text1"/>
                    <w:sz w:val="20"/>
                  </w:rPr>
                  <w:t xml:space="preserve"> </w:t>
                </w: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 xml:space="preserve">,Karachi Sindh </w:t>
                </w:r>
              </w:p>
              <w:p w14:paraId="357C2DA2" w14:textId="77777777" w:rsidR="007D4C66" w:rsidRPr="00224D07" w:rsidRDefault="007D4C66" w:rsidP="006F7CC0">
                <w:pPr>
                  <w:pStyle w:val="AddressText"/>
                  <w:spacing w:line="240" w:lineRule="auto"/>
                  <w:rPr>
                    <w:rFonts w:asciiTheme="minorHAnsi" w:hAnsiTheme="minorHAnsi"/>
                    <w:color w:val="000000" w:themeColor="text1"/>
                    <w:sz w:val="20"/>
                  </w:rPr>
                </w:pP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>Phone: 03178292329.</w:t>
                </w:r>
              </w:p>
              <w:p w14:paraId="77EF8334" w14:textId="77777777" w:rsidR="007D4C66" w:rsidRPr="00224D07" w:rsidRDefault="007D4C66" w:rsidP="006F7CC0">
                <w:pPr>
                  <w:pStyle w:val="AddressText"/>
                  <w:spacing w:line="240" w:lineRule="auto"/>
                  <w:rPr>
                    <w:rFonts w:asciiTheme="minorHAnsi" w:hAnsiTheme="minorHAnsi"/>
                    <w:color w:val="000000" w:themeColor="text1"/>
                    <w:sz w:val="20"/>
                  </w:rPr>
                </w:pP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>03330600774.</w:t>
                </w:r>
              </w:p>
              <w:p w14:paraId="3A895C8D" w14:textId="77777777" w:rsidR="007D4C66" w:rsidRPr="00224D07" w:rsidRDefault="007D4C66" w:rsidP="006F7CC0">
                <w:pPr>
                  <w:pStyle w:val="AddressText"/>
                  <w:tabs>
                    <w:tab w:val="left" w:pos="1582"/>
                    <w:tab w:val="right" w:pos="8282"/>
                  </w:tabs>
                  <w:spacing w:line="240" w:lineRule="auto"/>
                  <w:jc w:val="left"/>
                  <w:rPr>
                    <w:rFonts w:asciiTheme="minorHAnsi" w:hAnsiTheme="minorHAnsi"/>
                    <w:color w:val="000000" w:themeColor="text1"/>
                    <w:sz w:val="20"/>
                  </w:rPr>
                </w:pPr>
                <w:r>
                  <w:rPr>
                    <w:rFonts w:asciiTheme="minorHAnsi" w:hAnsiTheme="minorHAnsi"/>
                    <w:color w:val="000000" w:themeColor="text1"/>
                    <w:sz w:val="20"/>
                  </w:rPr>
                  <w:tab/>
                </w:r>
                <w:r>
                  <w:rPr>
                    <w:rFonts w:asciiTheme="minorHAnsi" w:hAnsiTheme="minorHAnsi"/>
                    <w:color w:val="000000" w:themeColor="text1"/>
                    <w:sz w:val="20"/>
                  </w:rPr>
                  <w:tab/>
                </w: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>E-mail: hr803349@gmail.com</w:t>
                </w:r>
              </w:p>
              <w:p w14:paraId="42B04E09" w14:textId="77777777" w:rsidR="007D4C66" w:rsidRDefault="007D4C66" w:rsidP="006F7CC0">
                <w:pPr>
                  <w:pStyle w:val="AddressText"/>
                  <w:spacing w:line="240" w:lineRule="auto"/>
                  <w:rPr>
                    <w:sz w:val="24"/>
                  </w:rPr>
                </w:pPr>
                <w:r w:rsidRPr="00224D07">
                  <w:rPr>
                    <w:rFonts w:asciiTheme="minorHAnsi" w:hAnsiTheme="minorHAnsi"/>
                    <w:color w:val="000000" w:themeColor="text1"/>
                    <w:sz w:val="20"/>
                  </w:rPr>
                  <w:t>Website:</w:t>
                </w:r>
              </w:p>
            </w:tc>
          </w:tr>
          <w:tr w:rsidR="007D4C66" w14:paraId="4FF6F0FB" w14:textId="77777777" w:rsidTr="008214C2">
            <w:trPr>
              <w:trHeight w:val="7124"/>
              <w:jc w:val="center"/>
            </w:trPr>
            <w:tc>
              <w:tcPr>
                <w:tcW w:w="347" w:type="dxa"/>
                <w:shd w:val="clear" w:color="auto" w:fill="9FB8CD" w:themeFill="accent2"/>
              </w:tcPr>
              <w:p w14:paraId="437E20F4" w14:textId="77777777" w:rsidR="007D4C66" w:rsidRDefault="007D4C66" w:rsidP="006F7CC0">
                <w:pPr>
                  <w:spacing w:after="0" w:line="240" w:lineRule="auto"/>
                </w:pPr>
              </w:p>
            </w:tc>
            <w:tc>
              <w:tcPr>
                <w:tcW w:w="9358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14:paraId="5756B1C9" w14:textId="77777777" w:rsidR="008214C2" w:rsidRDefault="008214C2" w:rsidP="008214C2">
                <w:pPr>
                  <w:pStyle w:val="Section"/>
                </w:pPr>
                <w:r>
                  <w:t>Objectives</w:t>
                </w:r>
              </w:p>
              <w:p w14:paraId="33EF50CD" w14:textId="71378C40" w:rsidR="008214C2" w:rsidRDefault="008214C2" w:rsidP="008214C2">
                <w:pPr>
                  <w:pStyle w:val="SubsectionText"/>
                </w:pPr>
                <w:r>
                  <w:t xml:space="preserve">To maintain certain information about </w:t>
                </w:r>
                <w:r>
                  <w:t>myself</w:t>
                </w:r>
                <w:r>
                  <w:t>.</w:t>
                </w:r>
              </w:p>
              <w:p w14:paraId="7EFB87B5" w14:textId="77777777" w:rsidR="008214C2" w:rsidRDefault="008214C2" w:rsidP="008214C2">
                <w:pPr>
                  <w:pStyle w:val="Section"/>
                </w:pPr>
                <w:r>
                  <w:t>Education</w:t>
                </w:r>
              </w:p>
              <w:p w14:paraId="129236A6" w14:textId="77777777" w:rsidR="008214C2" w:rsidRDefault="008214C2" w:rsidP="008214C2">
                <w:pPr>
                  <w:pStyle w:val="ListBullet"/>
                  <w:numPr>
                    <w:ilvl w:val="0"/>
                    <w:numId w:val="33"/>
                  </w:numPr>
                  <w:spacing w:after="0" w:line="240" w:lineRule="auto"/>
                </w:pPr>
                <w:r>
                  <w:t>Intermediate (Pre-Engineering</w:t>
                </w:r>
                <w:proofErr w:type="gramStart"/>
                <w:r>
                  <w:t>.){</w:t>
                </w:r>
                <w:proofErr w:type="gramEnd"/>
                <w:r>
                  <w:t>2022-2024} from Sindh Board of education.</w:t>
                </w:r>
              </w:p>
              <w:p w14:paraId="0E473694" w14:textId="77777777" w:rsidR="008214C2" w:rsidRDefault="008214C2" w:rsidP="008214C2">
                <w:pPr>
                  <w:pStyle w:val="ListBullet"/>
                  <w:numPr>
                    <w:ilvl w:val="0"/>
                    <w:numId w:val="33"/>
                  </w:numPr>
                  <w:spacing w:after="0" w:line="240" w:lineRule="auto"/>
                </w:pPr>
                <w:r>
                  <w:t>Software Engineering (2022-2025) from Aptech.</w:t>
                </w:r>
              </w:p>
              <w:p w14:paraId="5D058F0D" w14:textId="77777777" w:rsidR="008214C2" w:rsidRDefault="008214C2" w:rsidP="008214C2">
                <w:pPr>
                  <w:pStyle w:val="ListBullet"/>
                  <w:numPr>
                    <w:ilvl w:val="0"/>
                    <w:numId w:val="33"/>
                  </w:numPr>
                  <w:spacing w:after="0" w:line="240" w:lineRule="auto"/>
                </w:pPr>
                <w:r>
                  <w:t>Matric (2020-2022) from Sindh Board of education.</w:t>
                </w:r>
              </w:p>
              <w:p w14:paraId="394DC3E9" w14:textId="77777777" w:rsidR="008214C2" w:rsidRDefault="008214C2" w:rsidP="008214C2">
                <w:pPr>
                  <w:spacing w:after="0" w:line="240" w:lineRule="auto"/>
                </w:pPr>
              </w:p>
              <w:p w14:paraId="7761817B" w14:textId="77777777" w:rsidR="008214C2" w:rsidRDefault="008214C2" w:rsidP="008214C2">
                <w:pPr>
                  <w:pStyle w:val="Section"/>
                  <w:spacing w:after="0"/>
                </w:pPr>
                <w:r>
                  <w:t>Experience</w:t>
                </w:r>
              </w:p>
              <w:p w14:paraId="72B14298" w14:textId="77777777" w:rsidR="008214C2" w:rsidRDefault="008214C2" w:rsidP="008214C2">
                <w:pPr>
                  <w:pStyle w:val="ListParagraph"/>
                  <w:numPr>
                    <w:ilvl w:val="0"/>
                    <w:numId w:val="34"/>
                  </w:numPr>
                </w:pPr>
                <w:r>
                  <w:t>Sells representative (one month from ZA Academy)</w:t>
                </w:r>
              </w:p>
              <w:p w14:paraId="1554A540" w14:textId="77777777" w:rsidR="008214C2" w:rsidRDefault="008214C2" w:rsidP="008214C2">
                <w:pPr>
                  <w:pStyle w:val="ListParagraph"/>
                  <w:numPr>
                    <w:ilvl w:val="0"/>
                    <w:numId w:val="34"/>
                  </w:numPr>
                </w:pPr>
                <w:r w:rsidRPr="00427CD7">
                  <w:t>Academic consultant</w:t>
                </w:r>
                <w:r>
                  <w:t xml:space="preserve"> and volunteer (ZA Academy)</w:t>
                </w:r>
              </w:p>
              <w:p w14:paraId="6B544E9B" w14:textId="77777777" w:rsidR="008214C2" w:rsidRPr="00427CD7" w:rsidRDefault="008214C2" w:rsidP="008214C2">
                <w:pPr>
                  <w:pStyle w:val="ListParagraph"/>
                  <w:numPr>
                    <w:ilvl w:val="0"/>
                    <w:numId w:val="34"/>
                  </w:numPr>
                </w:pPr>
                <w:r>
                  <w:t>Freelancer (</w:t>
                </w:r>
                <w:r>
                  <w:rPr>
                    <w:u w:val="single"/>
                  </w:rPr>
                  <w:t>U</w:t>
                </w:r>
                <w:r>
                  <w:t>pwork two months as a GD)</w:t>
                </w:r>
              </w:p>
              <w:p w14:paraId="1C587FA8" w14:textId="77777777" w:rsidR="008214C2" w:rsidRDefault="008214C2" w:rsidP="008214C2">
                <w:pPr>
                  <w:pStyle w:val="Section"/>
                </w:pPr>
                <w:r>
                  <w:t>Skills</w:t>
                </w:r>
              </w:p>
              <w:p w14:paraId="0A260083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Graphic designing.</w:t>
                </w:r>
              </w:p>
              <w:p w14:paraId="6EEE6912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Teaching.</w:t>
                </w:r>
              </w:p>
              <w:p w14:paraId="4B41BC51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Windows management.</w:t>
                </w:r>
              </w:p>
              <w:p w14:paraId="33E2551B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Gaming.</w:t>
                </w:r>
              </w:p>
              <w:p w14:paraId="0CE7B2F2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Typing.</w:t>
                </w:r>
              </w:p>
              <w:p w14:paraId="2FC8A1FE" w14:textId="77777777" w:rsidR="008214C2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Content writing</w:t>
                </w:r>
              </w:p>
              <w:p w14:paraId="3EFB49F7" w14:textId="77777777" w:rsidR="008214C2" w:rsidRPr="00A92D60" w:rsidRDefault="008214C2" w:rsidP="008214C2">
                <w:pPr>
                  <w:pStyle w:val="ListBullet"/>
                  <w:numPr>
                    <w:ilvl w:val="0"/>
                    <w:numId w:val="35"/>
                  </w:numPr>
                </w:pPr>
                <w:r>
                  <w:t>Web designing.</w:t>
                </w:r>
              </w:p>
              <w:p w14:paraId="49516784" w14:textId="77777777" w:rsidR="008214C2" w:rsidRDefault="008214C2" w:rsidP="008214C2">
                <w:pPr>
                  <w:pStyle w:val="Section"/>
                </w:pPr>
                <w:r>
                  <w:t>Languages</w:t>
                </w:r>
              </w:p>
              <w:p w14:paraId="52FD042D" w14:textId="77777777" w:rsidR="008214C2" w:rsidRDefault="008214C2" w:rsidP="008214C2">
                <w:pPr>
                  <w:pStyle w:val="ListParagraph"/>
                  <w:numPr>
                    <w:ilvl w:val="0"/>
                    <w:numId w:val="36"/>
                  </w:numPr>
                </w:pPr>
                <w:r>
                  <w:t>Urdu (speak, listen and write)</w:t>
                </w:r>
              </w:p>
              <w:p w14:paraId="4565424A" w14:textId="11F63BAF" w:rsidR="008214C2" w:rsidRDefault="008214C2" w:rsidP="008214C2">
                <w:pPr>
                  <w:pStyle w:val="ListParagraph"/>
                  <w:numPr>
                    <w:ilvl w:val="0"/>
                    <w:numId w:val="36"/>
                  </w:numPr>
                </w:pPr>
                <w:r>
                  <w:t xml:space="preserve">English (speak, listen and </w:t>
                </w:r>
                <w:proofErr w:type="gramStart"/>
                <w:r>
                  <w:t>write )</w:t>
                </w:r>
                <w:proofErr w:type="gramEnd"/>
              </w:p>
              <w:p w14:paraId="58C31B30" w14:textId="77777777" w:rsidR="007D4C66" w:rsidRDefault="007D4C66" w:rsidP="008214C2">
                <w:pPr>
                  <w:pStyle w:val="PersonalName"/>
                  <w:jc w:val="left"/>
                  <w:rPr>
                    <w:color w:val="628BAD" w:themeColor="accent2" w:themeShade="BF"/>
                    <w:spacing w:val="10"/>
                  </w:rPr>
                </w:pPr>
              </w:p>
            </w:tc>
          </w:tr>
        </w:tbl>
        <w:p w14:paraId="4F87A047" w14:textId="77777777" w:rsidR="007D4C66" w:rsidRDefault="007D4C66" w:rsidP="007D4C66">
          <w:pPr>
            <w:pStyle w:val="NoSpacing"/>
          </w:pPr>
        </w:p>
      </w:sdtContent>
    </w:sdt>
    <w:p w14:paraId="46C74F29" w14:textId="77777777" w:rsidR="008214C2" w:rsidRPr="008214C2" w:rsidRDefault="008214C2" w:rsidP="008214C2"/>
    <w:p w14:paraId="69C47FCA" w14:textId="32674D16" w:rsidR="008214C2" w:rsidRPr="008214C2" w:rsidRDefault="008214C2" w:rsidP="008214C2">
      <w:pPr>
        <w:tabs>
          <w:tab w:val="left" w:pos="1373"/>
        </w:tabs>
      </w:pPr>
      <w:r>
        <w:tab/>
      </w:r>
    </w:p>
    <w:sectPr w:rsidR="008214C2" w:rsidRPr="008214C2" w:rsidSect="00224D0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display="firstPage"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F1EBA" w14:textId="77777777" w:rsidR="00E16A81" w:rsidRDefault="00E16A81">
      <w:pPr>
        <w:spacing w:after="0" w:line="240" w:lineRule="auto"/>
      </w:pPr>
      <w:r>
        <w:separator/>
      </w:r>
    </w:p>
  </w:endnote>
  <w:endnote w:type="continuationSeparator" w:id="0">
    <w:p w14:paraId="127DB73F" w14:textId="77777777" w:rsidR="00E16A81" w:rsidRDefault="00E16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modern"/>
    <w:pitch w:val="fixed"/>
    <w:sig w:usb0="E00002FF" w:usb1="2AC7EDFE" w:usb2="00000012" w:usb3="00000000" w:csb0="0002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E5696" w14:textId="77777777" w:rsidR="00570EF1" w:rsidRDefault="00000000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Content>
        <w:r>
          <w:t>[Type your e-mail address]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BD817" w14:textId="6E9DA16D" w:rsidR="008214C2" w:rsidRDefault="008214C2" w:rsidP="008214C2">
    <w:pPr>
      <w:pStyle w:val="Footer"/>
      <w:jc w:val="right"/>
    </w:pPr>
    <w:r>
      <w:t>All rights are reserved</w:t>
    </w:r>
  </w:p>
  <w:p w14:paraId="7C885836" w14:textId="77777777" w:rsidR="00A92D60" w:rsidRDefault="00A92D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59996" w14:textId="77777777" w:rsidR="00E16A81" w:rsidRDefault="00E16A81">
      <w:pPr>
        <w:spacing w:after="0" w:line="240" w:lineRule="auto"/>
      </w:pPr>
      <w:r>
        <w:separator/>
      </w:r>
    </w:p>
  </w:footnote>
  <w:footnote w:type="continuationSeparator" w:id="0">
    <w:p w14:paraId="0A90E8D6" w14:textId="77777777" w:rsidR="00E16A81" w:rsidRDefault="00E16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6ED2B" w14:textId="372459A8" w:rsidR="00570EF1" w:rsidRDefault="00000000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roofErr w:type="spellStart"/>
        <w:proofErr w:type="gramStart"/>
        <w:r w:rsidR="00E70D05">
          <w:t>S.QaimRaza</w:t>
        </w:r>
        <w:proofErr w:type="spellEnd"/>
        <w:proofErr w:type="gramEnd"/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53C1E" w14:textId="51C6F92E" w:rsidR="00224D07" w:rsidRDefault="008214C2" w:rsidP="008214C2">
    <w:pPr>
      <w:pStyle w:val="Header"/>
      <w:jc w:val="right"/>
    </w:pPr>
    <w:r>
      <w:t>S. Qaim Raza</w:t>
    </w:r>
    <w:r w:rsidR="00584306">
      <w:t xml:space="preserve"> </w:t>
    </w:r>
  </w:p>
  <w:p w14:paraId="1CB1EEB1" w14:textId="77777777" w:rsidR="00584306" w:rsidRDefault="005843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8440C2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098A1443"/>
    <w:multiLevelType w:val="hybridMultilevel"/>
    <w:tmpl w:val="208881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87DDC"/>
    <w:multiLevelType w:val="hybridMultilevel"/>
    <w:tmpl w:val="9F7E10F0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F803915"/>
    <w:multiLevelType w:val="hybridMultilevel"/>
    <w:tmpl w:val="246A3A7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95245"/>
    <w:multiLevelType w:val="hybridMultilevel"/>
    <w:tmpl w:val="E1147D4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602DC"/>
    <w:multiLevelType w:val="hybridMultilevel"/>
    <w:tmpl w:val="B0202A4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148F6"/>
    <w:multiLevelType w:val="hybridMultilevel"/>
    <w:tmpl w:val="E5EC0DD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16776">
    <w:abstractNumId w:val="9"/>
  </w:num>
  <w:num w:numId="2" w16cid:durableId="1237787578">
    <w:abstractNumId w:val="7"/>
  </w:num>
  <w:num w:numId="3" w16cid:durableId="384716204">
    <w:abstractNumId w:val="6"/>
  </w:num>
  <w:num w:numId="4" w16cid:durableId="1675838894">
    <w:abstractNumId w:val="5"/>
  </w:num>
  <w:num w:numId="5" w16cid:durableId="1497499366">
    <w:abstractNumId w:val="4"/>
  </w:num>
  <w:num w:numId="6" w16cid:durableId="952633270">
    <w:abstractNumId w:val="8"/>
  </w:num>
  <w:num w:numId="7" w16cid:durableId="411974019">
    <w:abstractNumId w:val="3"/>
  </w:num>
  <w:num w:numId="8" w16cid:durableId="1070616769">
    <w:abstractNumId w:val="2"/>
  </w:num>
  <w:num w:numId="9" w16cid:durableId="1471896885">
    <w:abstractNumId w:val="1"/>
  </w:num>
  <w:num w:numId="10" w16cid:durableId="743454281">
    <w:abstractNumId w:val="0"/>
  </w:num>
  <w:num w:numId="11" w16cid:durableId="647516545">
    <w:abstractNumId w:val="9"/>
  </w:num>
  <w:num w:numId="12" w16cid:durableId="2122139078">
    <w:abstractNumId w:val="7"/>
  </w:num>
  <w:num w:numId="13" w16cid:durableId="29887703">
    <w:abstractNumId w:val="6"/>
  </w:num>
  <w:num w:numId="14" w16cid:durableId="1737123368">
    <w:abstractNumId w:val="5"/>
  </w:num>
  <w:num w:numId="15" w16cid:durableId="748698907">
    <w:abstractNumId w:val="4"/>
  </w:num>
  <w:num w:numId="16" w16cid:durableId="724260900">
    <w:abstractNumId w:val="9"/>
  </w:num>
  <w:num w:numId="17" w16cid:durableId="1388798905">
    <w:abstractNumId w:val="7"/>
  </w:num>
  <w:num w:numId="18" w16cid:durableId="2785134">
    <w:abstractNumId w:val="6"/>
  </w:num>
  <w:num w:numId="19" w16cid:durableId="1636136448">
    <w:abstractNumId w:val="5"/>
  </w:num>
  <w:num w:numId="20" w16cid:durableId="1117331151">
    <w:abstractNumId w:val="4"/>
  </w:num>
  <w:num w:numId="21" w16cid:durableId="688677085">
    <w:abstractNumId w:val="9"/>
  </w:num>
  <w:num w:numId="22" w16cid:durableId="51974926">
    <w:abstractNumId w:val="7"/>
  </w:num>
  <w:num w:numId="23" w16cid:durableId="2144228349">
    <w:abstractNumId w:val="6"/>
  </w:num>
  <w:num w:numId="24" w16cid:durableId="969945689">
    <w:abstractNumId w:val="5"/>
  </w:num>
  <w:num w:numId="25" w16cid:durableId="152571338">
    <w:abstractNumId w:val="4"/>
  </w:num>
  <w:num w:numId="26" w16cid:durableId="1325166514">
    <w:abstractNumId w:val="9"/>
  </w:num>
  <w:num w:numId="27" w16cid:durableId="560798641">
    <w:abstractNumId w:val="7"/>
  </w:num>
  <w:num w:numId="28" w16cid:durableId="273946578">
    <w:abstractNumId w:val="6"/>
  </w:num>
  <w:num w:numId="29" w16cid:durableId="804739063">
    <w:abstractNumId w:val="5"/>
  </w:num>
  <w:num w:numId="30" w16cid:durableId="1733236966">
    <w:abstractNumId w:val="4"/>
  </w:num>
  <w:num w:numId="31" w16cid:durableId="1701323341">
    <w:abstractNumId w:val="11"/>
  </w:num>
  <w:num w:numId="32" w16cid:durableId="639842854">
    <w:abstractNumId w:val="10"/>
  </w:num>
  <w:num w:numId="33" w16cid:durableId="793862693">
    <w:abstractNumId w:val="15"/>
  </w:num>
  <w:num w:numId="34" w16cid:durableId="1573465864">
    <w:abstractNumId w:val="13"/>
  </w:num>
  <w:num w:numId="35" w16cid:durableId="1114858737">
    <w:abstractNumId w:val="12"/>
  </w:num>
  <w:num w:numId="36" w16cid:durableId="16133657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DateAndTime/>
  <w:displayBackgroundShap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5"/>
    <w:rsid w:val="00167114"/>
    <w:rsid w:val="00224D07"/>
    <w:rsid w:val="00427CD7"/>
    <w:rsid w:val="00570EF1"/>
    <w:rsid w:val="00584306"/>
    <w:rsid w:val="007D4C66"/>
    <w:rsid w:val="008214C2"/>
    <w:rsid w:val="00843CB3"/>
    <w:rsid w:val="009C46F1"/>
    <w:rsid w:val="00A92D60"/>
    <w:rsid w:val="00B62997"/>
    <w:rsid w:val="00E16A81"/>
    <w:rsid w:val="00E70D05"/>
    <w:rsid w:val="00E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BB3E"/>
  <w15:docId w15:val="{B3F052B0-3A38-4A50-9FD0-C3D96A11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E70D0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629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299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2997"/>
    <w:rPr>
      <w:rFonts w:cs="Times New Roman"/>
      <w:color w:val="000000" w:themeColor="text1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2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2997"/>
    <w:rPr>
      <w:rFonts w:cs="Times New Roman"/>
      <w:b/>
      <w:bCs/>
      <w:color w:val="000000" w:themeColor="text1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8979607BA24CA7AB637532241DF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EA77F-297A-40F8-83D4-AFF32AFD8E92}"/>
      </w:docPartPr>
      <w:docPartBody>
        <w:p w:rsidR="00000000" w:rsidRDefault="008C71F5" w:rsidP="008C71F5">
          <w:pPr>
            <w:pStyle w:val="A98979607BA24CA7AB637532241DF0DD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E58A6981F7B3429A8177602DBF4D1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DDE69-BDA3-4C3F-86A1-C7BD6737C673}"/>
      </w:docPartPr>
      <w:docPartBody>
        <w:p w:rsidR="00000000" w:rsidRDefault="008C71F5" w:rsidP="008C71F5">
          <w:pPr>
            <w:pStyle w:val="E58A6981F7B3429A8177602DBF4D166C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modern"/>
    <w:pitch w:val="fixed"/>
    <w:sig w:usb0="E00002FF" w:usb1="2AC7EDFE" w:usb2="00000012" w:usb3="00000000" w:csb0="0002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AA"/>
    <w:rsid w:val="007C5AAA"/>
    <w:rsid w:val="008C71F5"/>
    <w:rsid w:val="00EA1BBA"/>
    <w:rsid w:val="00F3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C71F5"/>
    <w:rPr>
      <w:color w:val="808080"/>
    </w:rPr>
  </w:style>
  <w:style w:type="paragraph" w:customStyle="1" w:styleId="1AB3385984F4439CBB6C99A22D92D049">
    <w:name w:val="1AB3385984F4439CBB6C99A22D92D049"/>
  </w:style>
  <w:style w:type="paragraph" w:customStyle="1" w:styleId="6B293839D99C4B4CBEB13B698EEC4F77">
    <w:name w:val="6B293839D99C4B4CBEB13B698EEC4F77"/>
  </w:style>
  <w:style w:type="paragraph" w:customStyle="1" w:styleId="A98979607BA24CA7AB637532241DF0DD">
    <w:name w:val="A98979607BA24CA7AB637532241DF0DD"/>
    <w:rsid w:val="008C71F5"/>
    <w:rPr>
      <w:kern w:val="2"/>
      <w:lang w:val="en-PK" w:eastAsia="en-PK"/>
      <w14:ligatures w14:val="standardContextual"/>
    </w:rPr>
  </w:style>
  <w:style w:type="paragraph" w:customStyle="1" w:styleId="E58A6981F7B3429A8177602DBF4D166C">
    <w:name w:val="E58A6981F7B3429A8177602DBF4D166C"/>
    <w:rsid w:val="008C71F5"/>
    <w:rPr>
      <w:kern w:val="2"/>
      <w:lang w:val="en-PK" w:eastAsia="en-P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107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S.QaimRaza</dc:creator>
  <cp:lastModifiedBy>maxiasad902@outlook.com</cp:lastModifiedBy>
  <cp:revision>2</cp:revision>
  <dcterms:created xsi:type="dcterms:W3CDTF">2022-11-24T19:43:00Z</dcterms:created>
  <dcterms:modified xsi:type="dcterms:W3CDTF">2023-05-19T09:26:00Z</dcterms:modified>
</cp:coreProperties>
</file>